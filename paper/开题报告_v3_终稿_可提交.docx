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论文题目：OFDM 通感一体化系统中实时视频传输与微动感知关键技术研究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8"/>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commentRangeStart w:id="0"/>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编码链路。该实现已于后续代码复核中确认存在缺陷，目前正在替换为成熟实现并建立单元自检（详见补充说明）。围绕该模块完成了外码冗余度扫描、容器脆弱性评估及多级缓冲队列优化等前期实验（详见第六节）。</w:t>
      </w:r>
      <w:commentRangeEnd w:id="0"/>
      <w:r>
        <w:commentReference w:id="0"/>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秒）决定了感知慢时间序列的可用采样窗，这是"通"的帧结构约束"感"的采样自由度；（2）感知相参积累窗长反向约束业务切换时机——要达到 0.11 Hz 多普勒分辨率需约 9.4 秒观测窗（研究内容 3 关键参数），在此期间物理层参数（如码率/调制）不可切换，否则相位相参被破坏，这是"感"的相</w:t>
      </w:r>
      <w:r>
        <w:rPr>
          <w:rFonts w:ascii="Times New Roman" w:hAnsi="Times New Roman" w:eastAsia="宋体"/>
          <w:b w:val="0"/>
          <w:sz w:val="24"/>
        </w:rPr>
        <w:t>参要求</w:t>
      </w:r>
      <w:r>
        <w:rPr>
          <w:rFonts w:ascii="Times New Roman" w:hAnsi="Times New Roman" w:eastAsia="宋体"/>
          <w:b w:val="0"/>
          <w:bCs w:val="0"/>
          <w:sz w:val="24"/>
        </w:rPr>
        <w:t>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14:paraId="1FBBD1F2">
      <w:pPr>
        <w:jc w:val="center"/>
      </w:pPr>
      <w:r>
        <w:drawing>
          <wp:inline distT="0" distB="0" distL="114300" distR="114300">
            <wp:extent cx="5168265" cy="2362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68823" cy="2363116"/>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 xml:space="preserve">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的成果已整理为英文论文（已完成</w:t>
      </w:r>
      <w:r>
        <w:rPr>
          <w:rFonts w:hint="eastAsia"/>
          <w:b w:val="0"/>
          <w:sz w:val="24"/>
          <w:lang w:val="en-US" w:eastAsia="zh-CN"/>
        </w:rPr>
        <w:t>初稿</w:t>
      </w:r>
      <w:r>
        <w:rPr>
          <w:rFonts w:ascii="Times New Roman" w:hAnsi="Times New Roman" w:eastAsia="宋体"/>
          <w:b w:val="0"/>
          <w:sz w:val="24"/>
        </w:rPr>
        <w:t>撰写）；研究点 3 面向智慧健康监测场景，符合专业学位"应用研究类"论文的定位。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commentRangeStart w:id="1"/>
      <w:r>
        <w:rPr>
          <w:rFonts w:ascii="Times New Roman" w:hAnsi="Times New Roman" w:eastAsia="宋体"/>
          <w:b w:val="0"/>
          <w:bCs w:val="0"/>
          <w:sz w:val="24"/>
        </w:rPr>
        <w:t>。传统设计按建模的最坏情况确定外码强度。本课题前期实验曾观察到“稳态未见纠错事件”，但后续代码级复核发现外码解码器存在实现缺陷、从未真正执行纠错，该观测不成立，相关结论已撤回（见补充说明）。LDPC 残差的真实统计特性，尚待以可用的级联译码链路重新测量。如何依据实测残差统计而非模型假设来配置外码，并进一步依据信道状态自适应切换码率，是级联编码在 ISAC 场景下的新</w:t>
      </w:r>
      <w:commentRangeEnd w:id="1"/>
      <w:r>
        <w:commentReference w:id="1"/>
      </w:r>
      <w:r>
        <w:rPr>
          <w:rFonts w:ascii="Times New Roman" w:hAnsi="Times New Roman" w:eastAsia="宋体"/>
          <w:b w:val="0"/>
          <w:sz w:val="24"/>
        </w:rPr>
        <w:t>问题。</w:t>
      </w:r>
      <w:commentRangeStart w:id="2"/>
      <w:r>
        <w:rPr>
          <w:rFonts w:ascii="Times New Roman" w:hAnsi="Times New Roman"/>
          <w:b w:val="0"/>
          <w:sz w:val="24"/>
        </w:rPr>
        <w:t>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commentRangeEnd w:id="2"/>
      <w:r>
        <w:commentReference w:id="2"/>
      </w:r>
    </w:p>
    <w:p w14:paraId="0E111E42">
      <w:r>
        <w:rPr>
          <w:rFonts w:ascii="Times New Roman" w:hAnsi="Times New Roman" w:eastAsia="黑体"/>
          <w:b/>
          <w:sz w:val="25"/>
        </w:rPr>
        <w:t>3.4 ISAC 人体感知与生命体征监测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平台上、利用通信解调链路已有的相位信息做微动提取的研究仍然很少。这既是本课题研究点 3 的切入点，其平台基础（相位测量、帧级相参处理）又已在研究点 1 中就绪。</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14:paraId="6443508A">
      <w:r>
        <w:rPr>
          <w:rFonts w:ascii="Times New Roman" w:hAnsi="Times New Roman" w:eastAsia="黑体"/>
          <w:b/>
          <w:sz w:val="25"/>
        </w:rPr>
        <w:t>4.2 主要研究内容</w:t>
      </w:r>
    </w:p>
    <w:p w14:paraId="5CA16E68">
      <w:pPr>
        <w:ind w:firstLine="480"/>
      </w:pPr>
      <w:commentRangeStart w:id="400"/>
      <w:r>
        <w:rPr>
          <w:rFonts w:ascii="Times New Roman" w:hAnsi="Times New Roman" w:eastAsia="宋体"/>
          <w:b/>
          <w:sz w:val="24"/>
        </w:rPr>
        <w:t xml:space="preserve">研究内容 1：强编码 ISAC 链路上实时视频传输的跨层优化（部分完成：容器、时延、调制已完成，外码部分重测中）</w:t>
      </w:r>
      <w:commentRangeEnd w:id="400"/>
      <w:r>
        <w:commentReference w:id="400"/>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commentRangeStart w:id="3"/>
      <w:r>
        <w:rPr>
          <w:rFonts w:ascii="Times New Roman" w:hAnsi="Times New Roman" w:eastAsia="宋体"/>
          <w:b w:val="0"/>
          <w:bCs/>
          <w:sz w:val="24"/>
        </w:rPr>
        <w:t>）的评估均以感知精度或链路吞吐为指标，无一研究连续媒体业务在真实 ISAC 链路上的端到端表现。本研究对 ISAC 链路上视频容器放大因子 γ 进行了实测与建模；外码最小充分配置的确定因实现缺陷转入重测，改由研究内容 2 的激活点曲线回答。</w:t>
      </w:r>
      <w:commentRangeEnd w:id="3"/>
      <w:r>
        <w:commentReference w:id="3"/>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5C3B3696">
      <w:pPr>
        <w:ind w:firstLine="480"/>
        <w:rPr>
          <w:b w:val="0"/>
          <w:bCs w:val="0"/>
        </w:rPr>
      </w:pPr>
      <w:r>
        <w:rPr>
          <w:rFonts w:ascii="Times New Roman" w:hAnsi="Times New Roman" w:eastAsia="宋体"/>
          <w:b w:val="0"/>
          <w:bCs/>
          <w:sz w:val="24"/>
        </w:rPr>
        <w:t>- 接收侧级联译码链的设计与实现：外码的引入同时要求接收链路补上对应的译码级。本课题在解调器中实现了“解交织/软解扰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p>
    <w:p w14:paraId="50FE4BD0">
      <w:pPr>
        <w:ind w:firstLine="480"/>
        <w:rPr>
          <w:b w:val="0"/>
          <w:bCs w:val="0"/>
        </w:rPr>
      </w:pPr>
      <w:commentRangeStart w:id="401"/>
      <w:r>
        <w:rPr>
          <w:rFonts w:ascii="Times New Roman" w:hAnsi="Times New Roman" w:eastAsia="宋体"/>
          <w:b w:val="0"/>
          <w:bCs/>
          <w:sz w:val="24"/>
        </w:rPr>
        <w:t xml:space="preserve">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译码器的伴随式正好兼具检测与纠错双重职能，这也是本研究必须在平台上引入外码（而非仅依赖强内码）的根本技术理由；该判据的实现目前正在修正（见补充说明）。</w:t>
      </w:r>
      <w:commentRangeEnd w:id="401"/>
      <w:r>
        <w:commentReference w:id="401"/>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7014"/>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168823" cy="2837320"/>
                    </a:xfrm>
                    <a:prstGeom prst="rect">
                      <a:avLst/>
                    </a:prstGeom>
                  </pic:spPr>
                </pic:pic>
              </a:graphicData>
            </a:graphic>
          </wp:inline>
        </w:drawing>
      </w:r>
    </w:p>
    <w:p w14:paraId="0970970F">
      <w:pPr>
        <w:ind w:firstLine="480"/>
        <w:jc w:val="center"/>
        <w:rPr>
          <w:sz w:val="21"/>
          <w:szCs w:val="21"/>
        </w:rPr>
      </w:pPr>
      <w:commentRangeStart w:id="300"/>
      <w:r>
        <w:rPr>
          <w:rFonts w:ascii="Times New Roman" w:hAnsi="Times New Roman"/>
          <w:b/>
          <w:sz w:val="21"/>
        </w:rPr>
        <w:t xml:space="preserve">图 2　级联编码与分帧路径：2 字节长度前缀位于外码码字内部，是分帧完整性的保护点；无外码时前缀裸露，单比特错误即可导致整条字节流错位</w:t>
      </w:r>
      <w:commentRangeEnd w:id="300"/>
      <w:r>
        <w:commentReference w:id="300"/>
      </w:r>
    </w:p>
    <w:p w14:paraId="361DBB16">
      <w:pPr>
        <w:ind w:firstLine="480"/>
        <w:rPr>
          <w:b w:val="0"/>
          <w:bCs w:val="0"/>
        </w:rPr>
      </w:pPr>
      <w:commentRangeStart w:id="4"/>
      <w:r>
        <w:rPr>
          <w:rFonts w:ascii="Times New Roman" w:hAnsi="Times New Roman" w:eastAsia="宋体"/>
          <w:b w:val="0"/>
          <w:bCs w:val="0"/>
          <w:sz w:val="24"/>
        </w:rPr>
        <w:t>- 外码冗余的 Pareto 分析：对上述四档配置（K=223/207/191/179，冗余 14.3%–42.5%）在真实空口链路上进行系统扫描。该组结论已撤回：复核发现外码解码器执行纠错</w:t>
      </w:r>
      <w:r>
        <w:rPr>
          <w:rFonts w:hint="eastAsia"/>
          <w:b w:val="0"/>
          <w:bCs w:val="0"/>
          <w:sz w:val="24"/>
          <w:lang w:val="en-US" w:eastAsia="zh-CN"/>
        </w:rPr>
        <w:t>链路存在问题</w:t>
      </w:r>
      <w:r>
        <w:rPr>
          <w:rFonts w:ascii="Times New Roman" w:hAnsi="Times New Roman" w:eastAsia="宋体"/>
          <w:b w:val="0"/>
          <w:bCs w:val="0"/>
          <w:sz w:val="24"/>
        </w:rPr>
        <w:t>，“稳态零纠错”来自实现缺陷而非链路特性；RS(255,223) 的 8.4% 吞吐增益</w:t>
      </w:r>
      <w:r>
        <w:rPr>
          <w:rFonts w:hint="eastAsia"/>
          <w:b w:val="0"/>
          <w:bCs w:val="0"/>
          <w:sz w:val="24"/>
          <w:lang w:val="en-US" w:eastAsia="zh-CN"/>
        </w:rPr>
        <w:t>为根据</w:t>
      </w:r>
      <w:r>
        <w:rPr>
          <w:rFonts w:ascii="Times New Roman" w:hAnsi="Times New Roman" w:eastAsia="宋体"/>
          <w:b w:val="0"/>
          <w:bCs w:val="0"/>
          <w:sz w:val="24"/>
        </w:rPr>
        <w:t>码率比推算、未经端到端实测。原设“外码只需覆盖内码残差上界”的准则暂不作为结论，改由研究内容 2 的激活点曲线判定。</w:t>
      </w:r>
      <w:commentRangeEnd w:id="4"/>
      <w:r>
        <w:commentReference w:id="4"/>
      </w:r>
      <w:commentRangeStart w:id="5"/>
      <w:r>
        <w:rPr>
          <w:rFonts w:ascii="Times New Roman" w:hAnsi="Times New Roman"/>
          <w:b w:val="0"/>
          <w:sz w:val="24"/>
        </w:rPr>
        <w:t>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commentRangeEnd w:id="5"/>
      <w:r>
        <w:commentReference w:id="5"/>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52D7BE64">
      <w:pPr>
        <w:ind w:firstLine="480"/>
        <w:rPr>
          <w:b w:val="0"/>
          <w:bCs w:val="0"/>
        </w:rPr>
      </w:pPr>
      <w:commentRangeStart w:id="6"/>
      <w:r>
        <w:rPr>
          <w:b w:val="0"/>
          <w:bCs w:val="0"/>
        </w:rPr>
        <w:t>分帧完整性的作用定位（新增）：</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commentRangeEnd w:id="6"/>
      <w:r>
        <w:commentReference w:id="6"/>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commentRangeStart w:id="7"/>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μs）的最小可行保护间隔；BER–速率扫描的误差计数含测试脚本伪错，待改用 PRBS 比对重测；视频速率下的吞吐余量以重测结果为准。</w:t>
      </w:r>
      <w:commentRangeEnd w:id="7"/>
      <w:r>
        <w:commentReference w:id="7"/>
      </w:r>
    </w:p>
    <w:p w14:paraId="5E485B42">
      <w:pPr>
        <w:jc w:val="center"/>
      </w:pPr>
      <w:r>
        <w:drawing>
          <wp:inline distT="0" distB="0" distL="114300" distR="114300">
            <wp:extent cx="5168265" cy="2672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168823" cy="2672533"/>
                    </a:xfrm>
                    <a:prstGeom prst="rect">
                      <a:avLst/>
                    </a:prstGeom>
                  </pic:spPr>
                </pic:pic>
              </a:graphicData>
            </a:graphic>
          </wp:inline>
        </w:drawing>
      </w:r>
    </w:p>
    <w:p w14:paraId="13F9D03A">
      <w:pPr>
        <w:ind w:firstLine="480"/>
        <w:rPr>
          <w:b w:val="0"/>
          <w:bCs/>
          <w:sz w:val="21"/>
          <w:szCs w:val="21"/>
        </w:rPr>
      </w:pPr>
      <w:commentRangeStart w:id="301"/>
      <w:r>
        <w:rPr>
          <w:rFonts w:ascii="Times New Roman" w:hAnsi="Times New Roman" w:eastAsia="宋体"/>
          <w:b w:val="0"/>
          <w:bCs/>
          <w:sz w:val="21"/>
          <w:szCs w:val="21"/>
        </w:rPr>
        <w:t xml:space="preserve">图 3　容器误码放大因子 γ：同一物理误码流下四种传输栈的实测对比（压力工况：关闭外码）</w:t>
      </w:r>
      <w:commentRangeEnd w:id="301"/>
      <w:r>
        <w:commentReference w:id="301"/>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commentRangeStart w:id="8"/>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下可能“过保护”，但该判断因外码实现缺陷而失效——四档配置的差异从未被真实测量。外码究竟在何种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commentRangeEnd w:id="8"/>
      <w:r>
        <w:commentReference w:id="8"/>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3（拟研究）：基于通信波形的非接触微动感知</w:t>
      </w:r>
    </w:p>
    <w:p w14:paraId="379580F7">
      <w:pPr>
        <w:ind w:firstLine="480"/>
      </w:pPr>
      <w:r>
        <w:rPr>
          <w:rFonts w:ascii="Times New Roman" w:hAnsi="Times New Roman" w:eastAsia="宋体"/>
          <w:b w:val="0"/>
          <w:bCs/>
          <w:sz w:val="24"/>
        </w:rPr>
        <w:t>现有不足与本研究创新点</w:t>
      </w:r>
      <w:r>
        <w:rPr>
          <w:rFonts w:ascii="Times New Roman" w:hAnsi="Times New Roman" w:eastAsia="宋体"/>
          <w:b w:val="0"/>
          <w:sz w:val="24"/>
        </w:rPr>
        <w:t>：现有 OFDM 微动感知（如 OFDM-Breathe、AI-Assisted ISAC 呼吸识别</w:t>
      </w:r>
      <w:r>
        <w:rPr>
          <w:rFonts w:ascii="Times New Roman" w:hAnsi="Times New Roman" w:eastAsia="宋体"/>
          <w:b w:val="0"/>
          <w:sz w:val="24"/>
          <w:vertAlign w:val="superscript"/>
        </w:rPr>
        <w:t>[28][29]</w:t>
      </w:r>
      <w:r>
        <w:rPr>
          <w:rFonts w:ascii="Times New Roman" w:hAnsi="Times New Roman" w:eastAsia="宋体"/>
          <w:b w:val="0"/>
          <w:sz w:val="24"/>
        </w:rPr>
        <w:t>）均基于专用感知波形或低速数据包；本文在承载实时 H.264 视频流的同一 OFDM 波形上提取微动相位，视频码率动态变化引起的子载波功率扰动对感知 SNR 的影响此前未被建模，这是本文的新贡献。</w:t>
      </w:r>
    </w:p>
    <w:p w14:paraId="577FC151">
      <w:pPr>
        <w:ind w:firstLine="480"/>
        <w:rPr>
          <w:b w:val="0"/>
          <w:bCs w:val="0"/>
        </w:rPr>
      </w:pPr>
      <w:r>
        <w:rPr>
          <w:rFonts w:ascii="Times New Roman" w:hAnsi="Times New Roman" w:eastAsia="宋体"/>
          <w:b w:val="0"/>
          <w:bCs w:val="0"/>
          <w:sz w:val="24"/>
        </w:rPr>
        <w:t>- 拟研究问题：在承载视频业务的同时，能否从同一 OFDM 波形的解调相位中提取人体呼吸与心跳信号？</w:t>
      </w:r>
    </w:p>
    <w:p w14:paraId="3097307C">
      <w:pPr>
        <w:ind w:firstLine="480"/>
        <w:rPr>
          <w:b w:val="0"/>
          <w:bCs w:val="0"/>
        </w:rPr>
      </w:pPr>
      <w:commentRangeStart w:id="9"/>
      <w:commentRangeStart w:id="10"/>
      <w:commentRangeStart w:id="11"/>
      <w:r>
        <w:rPr>
          <w:rFonts w:ascii="Times New Roman" w:hAnsi="Times New Roman" w:eastAsia="宋体"/>
          <w:b w:val="0"/>
          <w:bCs w:val="0"/>
          <w:sz w:val="24"/>
        </w:rPr>
        <w:t>- 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rad（1.5°–3.7°），这才是真正受限于系统相位噪声底的部分，也是目标 C 必须先标定的原因。</w:t>
      </w:r>
      <w:commentRangeEnd w:id="9"/>
      <w:r>
        <w:commentReference w:id="9"/>
      </w:r>
      <w:commentRangeEnd w:id="10"/>
      <w:r>
        <w:commentReference w:id="10"/>
      </w:r>
      <w:commentRangeEnd w:id="11"/>
      <w:r>
        <w:commentReference w:id="11"/>
      </w:r>
    </w:p>
    <w:p w14:paraId="7BD4B339">
      <w:pPr>
        <w:ind w:firstLine="480"/>
        <w:rPr>
          <w:b w:val="0"/>
          <w:bCs w:val="0"/>
        </w:rPr>
      </w:pPr>
      <w:r>
        <w:rPr>
          <w:rFonts w:ascii="Times New Roman" w:hAnsi="Times New Roman" w:eastAsia="宋体"/>
          <w:b w:val="0"/>
          <w:bCs w:val="0"/>
          <w:sz w:val="24"/>
        </w:rPr>
        <w:t>- 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690"/>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21"/>
        </w:rPr>
        <w:t xml:space="preserve">图 4　非接触微动感知处理架构与相位灵敏度预算：λ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 分层目标（递进设计）：目标 A——呼吸与心跳双参数提取与连续监测；目标 B——静止人体呼吸率可靠检测；目标 C——感知链路微动检测能力基线评估（相位噪声底、最小可检测体动幅度、所需 SNR）。三级目标各自均可支撑独立章节，按实验条件逐级推进。</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r>
        <w:rPr>
          <w:rFonts w:ascii="Times New Roman" w:hAnsi="Times New Roman"/>
          <w:b w:val="0"/>
          <w:sz w:val="24"/>
        </w:rPr>
        <w:t>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通信链路相位噪声背景下的微弱微动提取问题：商用 SDR 时钟相位噪声远高于专用雷达，需解决相位误差抑制、体动干扰分离</w:t>
      </w:r>
      <w:r>
        <w:rPr>
          <w:rFonts w:ascii="Times New Roman" w:hAnsi="Times New Roman" w:eastAsia="宋体"/>
          <w:b w:val="0"/>
          <w:sz w:val="24"/>
        </w:rPr>
        <w:t>与长时相参积累下的频率估计稳定性。</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w:t>
      </w:r>
      <w:r>
        <w:rPr>
          <w:rFonts w:ascii="Times New Roman" w:hAnsi="Times New Roman" w:eastAsia="宋体"/>
          <w:b w:val="0"/>
          <w:bCs w:val="0"/>
          <w:sz w:val="24"/>
        </w:rPr>
        <w:t>"开源平台 + 受控实验 + 模型指导"的</w:t>
      </w:r>
      <w:r>
        <w:rPr>
          <w:rFonts w:ascii="Times New Roman" w:hAnsi="Times New Roman" w:eastAsia="宋体"/>
          <w:b w:val="0"/>
          <w:sz w:val="24"/>
        </w:rPr>
        <w:t>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5]</w:t>
      </w:r>
    </w:p>
    <w:p w14:paraId="707231FF">
      <w:pPr>
        <w:jc w:val="center"/>
      </w:pPr>
      <w:r>
        <w:drawing>
          <wp:inline distT="0" distB="0" distL="114300" distR="114300">
            <wp:extent cx="5168265" cy="267896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168823" cy="2679252"/>
                    </a:xfrm>
                    <a:prstGeom prst="rect">
                      <a:avLst/>
                    </a:prstGeom>
                  </pic:spPr>
                </pic:pic>
              </a:graphicData>
            </a:graphic>
          </wp:inline>
        </w:drawing>
      </w:r>
    </w:p>
    <w:p w14:paraId="55933209">
      <w:pPr>
        <w:ind w:firstLine="480"/>
        <w:rPr>
          <w:sz w:val="21"/>
          <w:szCs w:val="21"/>
        </w:rPr>
      </w:pPr>
      <w:r>
        <w:rPr>
          <w:rFonts w:ascii="Times New Roman" w:hAnsi="Times New Roman" w:eastAsia="宋体"/>
          <w:b/>
          <w:sz w:val="21"/>
          <w:szCs w:val="21"/>
        </w:rPr>
        <w:t xml:space="preserve">图 5　技术路线总图：三条研究内容共享同一平台，按“分帧—容器—缓冲 → 激活点 → 微动”递进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xml:space="preserve">- 波形与协议：OFDM 1024-FFT / CP 128 / 100 符号 / 50 MHz 采样率（帧长 2.304 ms，≈434 帧/s）；RS(255,K) 外码（自主实现，当前实现待替换）级联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稳态统计、语义保持扰动鲁棒性测试；微动感知采用相位时序提取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4D5372E8">
      <w:pPr>
        <w:ind w:firstLine="480"/>
        <w:rPr>
          <w:b w:val="0"/>
          <w:bCs w:val="0"/>
        </w:rPr>
      </w:pPr>
      <w:r>
        <w:rPr>
          <w:rFonts w:ascii="Times New Roman" w:hAnsi="Times New Roman" w:eastAsia="宋体"/>
          <w:b w:val="0"/>
          <w:sz w:val="24"/>
        </w:rPr>
        <w:t>1</w:t>
      </w:r>
      <w:r>
        <w:rPr>
          <w:rFonts w:ascii="Times New Roman" w:hAnsi="Times New Roman" w:eastAsia="宋体"/>
          <w:b w:val="0"/>
          <w:bCs w:val="0"/>
          <w:sz w:val="24"/>
        </w:rPr>
        <w:t>. RS 外码参数的可重构化：将当前以编译期常量固定的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导频相位的高精度复用：在通信解调链路不改动硬件的前提下，把导频相位跟踪输出改造为微动测量的相参相位源（研究点 3 关键）。</w:t>
      </w:r>
    </w:p>
    <w:p w14:paraId="7359620F">
      <w:pPr>
        <w:ind w:firstLine="480"/>
      </w:pPr>
      <w:r>
        <w:rPr>
          <w:rFonts w:ascii="Times New Roman" w:hAnsi="Times New Roman" w:eastAsia="宋体"/>
          <w:b w:val="0"/>
          <w:bCs w:val="0"/>
          <w:sz w:val="24"/>
        </w:rPr>
        <w:t>4. 长时相参积累与相位噪声抑制：延长相参处理窗后载波相位漂移成为主要误差源，拟采用相位差分/高通-带</w:t>
      </w:r>
      <w:r>
        <w:rPr>
          <w:rFonts w:ascii="Times New Roman" w:hAnsi="Times New Roman" w:eastAsia="宋体"/>
          <w:b w:val="0"/>
          <w:sz w:val="24"/>
        </w:rPr>
        <w:t>通级联滤波与参考距离门相位共模消除（研究点 3 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commentRangeStart w:id="12"/>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commentRangeEnd w:id="12"/>
      <w:r>
        <w:commentReference w:id="12"/>
      </w:r>
    </w:p>
    <w:p w14:paraId="7B9F6A44">
      <w:pPr>
        <w:jc w:val="center"/>
      </w:pPr>
      <w:r>
        <w:drawing>
          <wp:inline distT="0" distB="0" distL="114300" distR="114300">
            <wp:extent cx="5168265" cy="193705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168823" cy="1937268"/>
                    </a:xfrm>
                    <a:prstGeom prst="rect">
                      <a:avLst/>
                    </a:prstGeom>
                  </pic:spPr>
                </pic:pic>
              </a:graphicData>
            </a:graphic>
          </wp:inline>
        </w:drawing>
      </w:r>
    </w:p>
    <w:p w14:paraId="28664B03">
      <w:pPr>
        <w:ind w:firstLine="480"/>
      </w:pPr>
      <w:commentRangeStart w:id="302"/>
      <w:r>
        <w:rPr>
          <w:rFonts w:ascii="Times New Roman" w:hAnsi="Times New Roman" w:eastAsia="宋体"/>
          <w:b/>
          <w:sz w:val="24"/>
        </w:rPr>
        <w:t xml:space="preserve">图 6　前期完成的端到端时延实测：(a) 五分钟采样轨迹（稳态 233–266 ms，无累积趋势）；(b) 时延分解（解码环节约占 80%）</w:t>
      </w:r>
      <w:commentRangeEnd w:id="302"/>
      <w:r>
        <w:commentReference w:id="302"/>
      </w:r>
    </w:p>
    <w:p w14:paraId="69C09709">
      <w:pPr>
        <w:ind w:firstLine="480"/>
      </w:pPr>
      <w:r>
        <w:rPr>
          <w:rFonts w:ascii="Times New Roman" w:hAnsi="Times New Roman" w:eastAsia="宋体"/>
          <w:b w:val="0"/>
          <w:sz w:val="24"/>
        </w:rPr>
        <w:t xml:space="preserve">- </w:t>
      </w:r>
      <w:r>
        <w:rPr>
          <w:rFonts w:ascii="Times New Roman" w:hAnsi="Times New Roman" w:eastAsia="宋体"/>
          <w:b/>
          <w:sz w:val="24"/>
        </w:rPr>
        <w:t>论文成果</w:t>
      </w:r>
      <w:r>
        <w:rPr>
          <w:rFonts w:ascii="Times New Roman" w:hAnsi="Times New Roman" w:eastAsia="宋体"/>
          <w:b w:val="0"/>
          <w:sz w:val="24"/>
        </w:rPr>
        <w:t>：基于研究点 1 的英文论文</w:t>
      </w:r>
      <w:r>
        <w:rPr>
          <w:rFonts w:hint="eastAsia"/>
          <w:b w:val="0"/>
          <w:sz w:val="24"/>
          <w:lang w:val="en-US" w:eastAsia="zh-CN"/>
        </w:rPr>
        <w:t>初稿</w:t>
      </w:r>
      <w:r>
        <w:rPr>
          <w:rFonts w:ascii="Times New Roman" w:hAnsi="Times New Roman" w:eastAsia="宋体"/>
          <w:b w:val="0"/>
          <w:sz w:val="24"/>
        </w:rPr>
        <w:t>已完成撰写（《Least-Sufficient Protection: A Cross-Layer Experimental Study of Real-Time Video Transmission over an Open OFDM-ISAC Platform》，拟投 IEEE 系列期刊）。</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w:t>
      </w:r>
      <w:bookmarkStart w:id="0" w:name="_GoBack"/>
      <w:bookmarkEnd w:id="0"/>
      <w:r>
        <w:rPr>
          <w:rFonts w:ascii="Times New Roman" w:hAnsi="Times New Roman" w:eastAsia="宋体"/>
          <w:b w:val="0"/>
          <w:sz w:val="24"/>
        </w:rPr>
        <w:t>论文初稿</w:t>
      </w:r>
      <w:r>
        <w:rPr>
          <w:rFonts w:hint="eastAsia"/>
          <w:b w:val="0"/>
          <w:sz w:val="24"/>
          <w:lang w:eastAsia="zh-CN"/>
        </w:rPr>
        <w:t>。</w:t>
      </w:r>
    </w:p>
    <w:p w14:paraId="6C7C5646">
      <w:pPr>
        <w:ind w:firstLine="480"/>
      </w:pPr>
      <w:r>
        <w:rPr>
          <w:rFonts w:ascii="Times New Roman" w:hAnsi="Times New Roman" w:eastAsia="宋体"/>
          <w:b w:val="0"/>
          <w:sz w:val="24"/>
        </w:rPr>
        <w:t xml:space="preserve">- </w:t>
      </w:r>
      <w:r>
        <w:rPr>
          <w:rFonts w:ascii="Times New Roman" w:hAnsi="Times New Roman" w:eastAsia="宋体"/>
          <w:b/>
          <w:sz w:val="24"/>
        </w:rPr>
        <w:t>第二学年第一学期（2026.09–2026.12）</w:t>
      </w:r>
      <w:commentRangeStart w:id="402"/>
      <w:r>
        <w:rPr>
          <w:rFonts w:ascii="Times New Roman" w:hAnsi="Times New Roman" w:eastAsia="宋体"/>
          <w:b w:val="0"/>
          <w:sz w:val="24"/>
        </w:rPr>
        <w:t xml:space="preserve">：研究内容 1 收尾：补充 γ 实验的量化 BER 工作点记录、复核实验数据样本量与关键数值；完成外码实现替换与单元自检；完成小论文定稿与投稿；启动 RS 外码可重构化改造（研究内容 2 使能性工作）</w:t>
      </w:r>
      <w:commentRangeEnd w:id="402"/>
      <w:r>
        <w:commentReference w:id="402"/>
      </w:r>
      <w:r>
        <w:rPr>
          <w:rFonts w:hint="eastAsia"/>
          <w:b w:val="0"/>
          <w:sz w:val="24"/>
          <w:lang w:eastAsia="zh-CN"/>
        </w:rPr>
        <w:t>。</w:t>
      </w:r>
      <w:r>
        <w:rPr>
          <w:rFonts w:ascii="Times New Roman" w:hAnsi="Times New Roman" w:eastAsia="宋体"/>
          <w:b w:val="0"/>
          <w:sz w:val="24"/>
        </w:rPr>
        <w:t>完成 RS 外码可重构化改造；完成研究内容 2 的 SNR/残差统计量构造、自适应映射模型建立与平台运行时实现；进行微动感知相位谱可行性摸底（研究内容 3 预实验）；中期检查。</w:t>
      </w:r>
      <w:r>
        <w:rPr>
          <w:rFonts w:ascii="Times New Roman" w:hAnsi="Times New Roman"/>
          <w:b w:val="0"/>
          <w:sz w:val="24"/>
        </w:rPr>
        <w:t>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xml:space="preserve">- </w:t>
      </w:r>
      <w:r>
        <w:rPr>
          <w:rFonts w:ascii="Times New Roman" w:hAnsi="Times New Roman" w:eastAsia="宋体"/>
          <w:b/>
          <w:sz w:val="24"/>
        </w:rPr>
        <w:t>第二学年寒假与第二学期（2027.01–2027.06）</w:t>
      </w:r>
      <w:r>
        <w:rPr>
          <w:rFonts w:ascii="Times New Roman" w:hAnsi="Times New Roman" w:eastAsia="宋体"/>
          <w:b w:val="0"/>
          <w:sz w:val="24"/>
        </w:rPr>
        <w:t>：完成研究内容 2 实测对比实验；完成研究内容 3 标定实验（目标 C：相位噪声底、最小可检测位移）并推进呼吸率检测（目标 B）；企业/校外实践（按培养方案要求安排）。</w:t>
      </w:r>
    </w:p>
    <w:p w14:paraId="251735ED">
      <w:pPr>
        <w:ind w:firstLine="480"/>
      </w:pPr>
      <w:r>
        <w:rPr>
          <w:rFonts w:ascii="Times New Roman" w:hAnsi="Times New Roman" w:eastAsia="宋体"/>
          <w:b w:val="0"/>
          <w:sz w:val="24"/>
        </w:rPr>
        <w:t xml:space="preserve">- </w:t>
      </w:r>
      <w:r>
        <w:rPr>
          <w:rFonts w:ascii="Times New Roman" w:hAnsi="Times New Roman" w:eastAsia="宋体"/>
          <w:b/>
          <w:sz w:val="24"/>
        </w:rPr>
        <w:t>第三学年第一学期（2027.09–2027.12）</w:t>
      </w:r>
      <w:r>
        <w:rPr>
          <w:rFonts w:ascii="Times New Roman" w:hAnsi="Times New Roman" w:eastAsia="宋体"/>
          <w:b w:val="0"/>
          <w:sz w:val="24"/>
        </w:rPr>
        <w:t>：完成研究内容 3 剩余实验（争取双参数提取，目标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 xml:space="preserve">2. 英文期刊/会议论文 1–2 篇（研究点 1 初稿已完成、待重测后重写投稿；研究点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commentRangeStart w:id="13"/>
      <w:r>
        <w:rPr>
          <w:rFonts w:ascii="Times New Roman" w:hAnsi="Times New Roman" w:eastAsia="宋体"/>
          <w:b w:val="0"/>
          <w:sz w:val="24"/>
        </w:rPr>
        <w:t xml:space="preserve">   - 研究点 1：端到端延迟 ≤ 300 ms 且 10 分钟内无累积趋势；视频速率下有效载荷误码率 ≤ 10⁻⁶；外码档位的吞吐收益待激活点实验后给出；</w:t>
      </w:r>
      <w:commentRangeEnd w:id="13"/>
      <w:r>
        <w:commentReference w:id="13"/>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研究点 3 的微弱信号检测风险：商用 SDR 相位噪声较高，心跳信号（毫米级体动）提取存在不确定性。对策：研究内容按递进目标设计（能力基线评估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3A753DA1">
      <w:pPr>
        <w:ind w:firstLine="480"/>
      </w:pPr>
      <w:r>
        <w:rPr>
          <w:rFonts w:ascii="Times New Roman" w:hAnsi="Times New Roman" w:eastAsia="宋体"/>
          <w:b w:val="0"/>
          <w:sz w:val="24"/>
        </w:rPr>
        <w:t>[28] WANG P, WANG S, ZHENG M, ZHANG Z, BAO J. Multi-target vital signs detection using millimeter-wave FMCW radar[J]. IEEE Transactions on Instrumentation and Measurement, 2024, 73: 1-13. DOI: 10.1109/TIM.2023.3334360.</w:t>
      </w:r>
    </w:p>
    <w:p w14:paraId="0E8CA77B">
      <w:pPr>
        <w:ind w:firstLine="480"/>
      </w:pPr>
      <w:r>
        <w:rPr>
          <w:rFonts w:ascii="Times New Roman" w:hAnsi="Times New Roman" w:eastAsia="宋体"/>
          <w:b w:val="0"/>
          <w:sz w:val="24"/>
        </w:rPr>
        <w:t>[29] WANG Y, ZHOU S, NIU Z. AI-Assisted Composite ISAC for mmWave Respiration Pattern Recognition[J]. IEEE Transactions on Wireless Communications, 2025, 24(3): 1820-1835.</w:t>
      </w:r>
    </w:p>
    <w:p w14:paraId="458046BE">
      <w:pPr>
        <w:ind w:firstLine="480"/>
      </w:pPr>
      <w:r>
        <w:rPr>
          <w:rFonts w:ascii="Times New Roman" w:hAnsi="Times New Roman" w:eastAsia="宋体"/>
          <w:b w:val="0"/>
          <w:sz w:val="24"/>
        </w:rPr>
        <w:t>[30] ZHOU T, ZHANG H, YU X, et al. Resolving Multi-Target Association in OFDM-based ISAC via Vision-aided Multi-Modal Learning[J]. arXiv preprint, 2026, arXiv:2603.08421.</w:t>
      </w:r>
    </w:p>
    <w:p w14:paraId="6DD16891">
      <w:pPr>
        <w:ind w:firstLine="480"/>
      </w:pPr>
      <w:r>
        <w:rPr>
          <w:rFonts w:ascii="Times New Roman" w:hAnsi="Times New Roman" w:eastAsia="宋体"/>
          <w:b w:val="0"/>
          <w:sz w:val="24"/>
        </w:rPr>
        <w:t>[31] 李晓柏, 周涛, 钱骅, 等. 基于VMD-HHT的OFDM信道状态信息人体微动检测方法[J]. 电子与信息学报, 2025, 47(2): 456-463.</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修订说明" w:date="2026-10-19T18:00:00Z" w:initials="修">
    <w:p w14:paraId="3175AFC0">
      <w:r>
        <w:t>【已更正】该编解码器在报告提交后的复核中被确认存在三处实现缺陷（码表初始化被函数级 static 门控、伴随式取向与编码器相反、纠错计数未累加），实际从未执行纠错。表述由“级联纠错能力”改为“级联编码链路”，并注明正在替换。详见《开题报告补充说明（第 1 号）》。</w:t>
      </w:r>
    </w:p>
  </w:comment>
  <w:comment w:id="1" w:author="修订说明" w:date="2026-10-19T18:00:00Z" w:initials="修">
    <w:p w14:paraId="66E69224">
      <w:r>
        <w:t>【结论撤回】“零纠错”观测来自一个从不纠错、且始终报告成功的解码器，因此不构成误码率上界。原文据此推出的 10⁻⁹ 量级一并撤回，残差统计改为待重测项。</w:t>
      </w:r>
    </w:p>
  </w:comment>
  <w:comment w:id="2" w:author="修订说明" w:date="2026-10-19T18:00:00Z" w:initials="修">
    <w:p w14:paraId="6C97EF8B">
      <w:r>
        <w:t>【论证调整】原“统计上界”论证建立在无效的零事件观测之上，已删除；保留“内码无收敛标志”这一技术理由，因为它与实现缺陷无关，仍然成立。</w:t>
      </w:r>
    </w:p>
  </w:comment>
  <w:comment w:id="3" w:author="修订说明" w:date="2026-10-19T18:00:00Z" w:initials="修">
    <w:p w14:paraId="1BE4DD63">
      <w:r>
        <w:t>【表述更正】两项“首个”中撤回其一：γ 的实测与建模保留；外码最小配置因数据无效撤回，改由研究内容 2 回答，避免继续主张未成立的结论。</w:t>
      </w:r>
    </w:p>
  </w:comment>
  <w:comment w:id="4" w:author="修订说明" w:date="2026-10-19T18:00:00Z" w:initials="修">
    <w:p w14:paraId="6E7B5CA5">
      <w:r>
        <w:t>【结论撤回】Pareto 最优与 8.4% 两项撤回：8.4% 为 223/191 的码率比推算，既未端到端实测，所依赖的实现也未生效。原“最小充分能力”准则不再作为结论，转为研究内容 2 的研究问题。</w:t>
      </w:r>
    </w:p>
  </w:comment>
  <w:comment w:id="5" w:author="修订说明" w:date="2026-10-19T18:00:00Z" w:initials="修">
    <w:p w14:paraId="7733F0A3">
      <w:r>
        <w:t>【前后一致】本段前半句已声明结论撤回，此句仍把“稳态零纠错”当作既成事实，故一并改写为条件式表述（“即便外码工作正常”）。</w:t>
      </w:r>
    </w:p>
  </w:comment>
  <w:comment w:id="6" w:author="修订说明" w:date="2026-10-19T18:00:00Z" w:initials="修">
    <w:p w14:paraId="11181BFB">
      <w:r>
        <w:t>【新增】原外码结论撤回后，研究内容 1 缺一个可验证的核心问题。建议以“分帧完整性”补位：长度前缀位于码字内部、无外码时不受保护，一处比特错误即可导致流级失步。该问题可由“变长前缀 vs 定长分片”两组对照实验直接验证，成本低、结论硬。</w:t>
      </w:r>
    </w:p>
  </w:comment>
  <w:comment w:id="7" w:author="修订说明" w:date="2026-10-19T18:00:00Z" w:initials="修">
    <w:p w14:paraId="007DBB06">
      <w:r>
        <w:t>【口径更正】该句与论文表 7 的 0.015% 自相矛盾；误差计数混入了测试载荷的头部字节，不能作为“零误码”的依据。仓库已有 PRBS 比对功能，重测即可。</w:t>
      </w:r>
    </w:p>
  </w:comment>
  <w:comment w:id="8" w:author="修订说明" w:date="2026-10-19T18:00:00Z" w:initials="修">
    <w:p w14:paraId="2BEAB760">
      <w:r>
        <w:t>【前提更正】“已证明过保护”依赖于已撤回的测量；改为“曾初步判断”并注明失效原因，使研究内容 2 的立论建立在“尚未测量”而非“已经证明”之上。</w:t>
      </w:r>
    </w:p>
  </w:comment>
  <w:comment w:id="9" w:author="修订说明" w:date="2026-10-19T18:00:00Z" w:initials="修">
    <w:p w14:paraId="29D85C50">
      <w:r>
        <w:t>【重算】心跳 0.2–0.5 mm 对应 0.026–0.065 rad。呼吸仍是送分题，心跳才是真正的难点，这一条决定研究内容 3 的目标分层。</w:t>
      </w:r>
    </w:p>
  </w:comment>
  <w:comment w:id="10" w:author="修订说明" w:date="2026-10-19T18:00:00Z" w:initials="修">
    <w:p w14:paraId="676BA4C1">
      <w:r>
        <w:t>【重算】按 λ=96.8 mm 重算：呼吸 4–8 mm 对应 0.52–1.04 rad（30°–60°）。</w:t>
      </w:r>
    </w:p>
  </w:comment>
  <w:comment w:id="11" w:author="修订说明" w:date="2026-10-19T18:00:00Z" w:initials="修">
    <w:p w14:paraId="6E984B63">
      <w:r>
        <w:t>【数值更正】载波频率与 5.2 节的 3.1 GHz 统一。</w:t>
      </w:r>
    </w:p>
  </w:comment>
  <w:comment w:id="12" w:author="修订说明" w:date="2026-10-19T18:00:00Z" w:initials="修">
    <w:p w14:paraId="397C8E1F">
      <w:r>
        <w:t>【状态更正】“已闭环”改为“部分闭环”：外码部分撤回；容器、时延、调制/码率/GOP/CP 四项数据有效。这一处决定答辩时“研究点 1 完成了什么”的口径。</w:t>
      </w:r>
    </w:p>
  </w:comment>
  <w:comment w:id="13" w:author="修订说明" w:date="2026-10-19T18:00:00Z" w:initials="修">
    <w:p w14:paraId="4A69D373">
      <w:r>
        <w:t>【指标调整】原“≥ 8%”依赖已撤回的测量。改为待激活点实验后给出，既保留指标位，又不承诺一个目前无法支撑的数字。</w:t>
      </w:r>
    </w:p>
  </w:comment>
  <w:comment w:id="300" w:author="修订说明" w:date="2026-10-19T18:45:00Z" w:initials="修">
    <w:p>
      <w:r>
        <w:t xml:space="preserve">【图题重写】原图把 RS 伴随式画成“残差判据点”，与修订后“外码实现存在缺陷、正在替换”的表述冲突。新图改为展示分帧元数据的位置与失效模式，与新增的“分帧完整性”子问题一致。</w:t>
      </w:r>
    </w:p>
  </w:comment>
  <w:comment w:id="301" w:author="修订说明" w:date="2026-10-19T18:45:00Z" w:initials="修">
    <w:p>
      <w:r>
        <w:t xml:space="preserve">【图题更正】“RS 外码禁用”改为“压力工况：关闭外码”，避免暗示外码此前在正常工作。</w:t>
      </w:r>
    </w:p>
  </w:comment>
  <w:comment w:id="302" w:author="修订说明" w:date="2026-10-19T18:45:00Z" w:initials="修">
    <w:p>
      <w:r>
        <w:t xml:space="preserve">【图题更正】“250.3 ± 0.5 ms”与秒表法 33 ms 的分辨率不符，改为实测区间 233–266 ms。</w:t>
      </w:r>
    </w:p>
  </w:comment>
  <w:comment w:id="400" w:author="修订说明" w:date="2026-10-19T21:10:00Z" w:initials="修">
    <w:p>
      <w:r>
        <w:t xml:space="preserve">【状态更正】"已基本完成"会与后文"外码结论撤回"直接冲突，改为分项说明完成度。这是评审最先看到的一行，必须与正文一致。</w:t>
      </w:r>
    </w:p>
  </w:comment>
  <w:comment w:id="401" w:author="修订说明" w:date="2026-10-19T21:10:00Z" w:initials="修">
    <w:p>
      <w:r>
        <w:t xml:space="preserve">【表述修正】原句断言"RS 伴随式是本链路唯一的在带内残差判据"，但该判据的实现正是本次发现缺陷之处，现状下并不存在。改为"设计上需要…正好承担"，并注明实现待修正，避免把设计意图说成既成事实。</w:t>
      </w:r>
    </w:p>
  </w:comment>
  <w:comment w:id="402" w:author="修订说明" w:date="2026-10-19T21:10:00Z" w:initials="修">
    <w:p>
      <w:r>
        <w:t xml:space="preserve">【计划补充】重测以"实现可用"为前提，必须先把替换与自检写进时间线，否则 2026.09–12 的任务无法落地。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75AFC0" w15:done="0"/>
  <w15:commentEx w15:paraId="66E69224" w15:done="0"/>
  <w15:commentEx w15:paraId="6C97EF8B" w15:done="0"/>
  <w15:commentEx w15:paraId="1BE4DD63" w15:done="0"/>
  <w15:commentEx w15:paraId="6E7B5CA5" w15:done="0"/>
  <w15:commentEx w15:paraId="7733F0A3" w15:done="0"/>
  <w15:commentEx w15:paraId="11181BFB" w15:done="0"/>
  <w15:commentEx w15:paraId="007DBB06" w15:done="0"/>
  <w15:commentEx w15:paraId="2BEAB760" w15:done="0"/>
  <w15:commentEx w15:paraId="29D85C50" w15:done="0"/>
  <w15:commentEx w15:paraId="676BA4C1" w15:done="0"/>
  <w15:commentEx w15:paraId="6E984B63" w15:done="0"/>
  <w15:commentEx w15:paraId="397C8E1F" w15:done="0"/>
  <w15:commentEx w15:paraId="4A69D37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修订说明">
    <w15:presenceInfo w15:providerId="None" w15:userId="修订说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723659"/>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9442</Words>
  <Characters>11232</Characters>
  <Lines>0</Lines>
  <Paragraphs>0</Paragraphs>
  <TotalTime>10</TotalTime>
  <ScaleCrop>false</ScaleCrop>
  <LinksUpToDate>false</LinksUpToDate>
  <CharactersWithSpaces>11950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2026-10-19T10:13:44Z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